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587367">
      <w:pPr>
        <w:pStyle w:val="36"/>
      </w:pPr>
      <w:r>
        <w:t>CIT-AI – Intelligent Citizen Engagement Platform</w:t>
      </w:r>
    </w:p>
    <w:p w14:paraId="015024A4">
      <w:pPr>
        <w:pStyle w:val="2"/>
      </w:pPr>
      <w:r>
        <w:t>1. Introduction</w:t>
      </w:r>
    </w:p>
    <w:p w14:paraId="7A9A6278">
      <w:r>
        <w:t>Project Title: CIT-AI – Intelligent Citizen Engagement Platform</w:t>
      </w:r>
    </w:p>
    <w:p w14:paraId="0FC08CF5">
      <w:r>
        <w:t>Team Members:</w:t>
      </w:r>
      <w:r>
        <w:br w:type="textWrapping"/>
      </w:r>
      <w:r>
        <w:t xml:space="preserve">- </w:t>
      </w:r>
      <w:r>
        <w:rPr>
          <w:rFonts w:hint="default"/>
          <w:lang w:val="en-US"/>
        </w:rPr>
        <w:t>k.Lakshmi Bramham</w:t>
      </w:r>
      <w:r>
        <w:t>– Frontend Developer (HTML/CSS/JS)</w:t>
      </w:r>
      <w:r>
        <w:br w:type="textWrapping"/>
      </w:r>
      <w:r>
        <w:t xml:space="preserve">- </w:t>
      </w:r>
      <w:r>
        <w:rPr>
          <w:rFonts w:hint="default"/>
          <w:lang w:val="en-US"/>
        </w:rPr>
        <w:t>K.Vamshi</w:t>
      </w:r>
      <w:r>
        <w:t xml:space="preserve"> – Backend Developer (Flask)</w:t>
      </w:r>
      <w:r>
        <w:br w:type="textWrapping"/>
      </w:r>
      <w:r>
        <w:t xml:space="preserve">- </w:t>
      </w:r>
      <w:r>
        <w:rPr>
          <w:rFonts w:hint="default"/>
          <w:lang w:val="en-US"/>
        </w:rPr>
        <w:t>K.Sai Teja</w:t>
      </w:r>
      <w:r>
        <w:t xml:space="preserve"> – Firebase Integration &amp; AI</w:t>
      </w:r>
      <w:r>
        <w:br w:type="textWrapping"/>
      </w:r>
      <w:r>
        <w:t xml:space="preserve">- </w:t>
      </w:r>
      <w:r>
        <w:rPr>
          <w:rFonts w:hint="default"/>
          <w:lang w:val="en-US"/>
        </w:rPr>
        <w:t>K.Pavan Thanai</w:t>
      </w:r>
      <w:r>
        <w:t xml:space="preserve"> – UI/UX and Testing</w:t>
      </w:r>
    </w:p>
    <w:p w14:paraId="68EC5FA7">
      <w:pPr>
        <w:pStyle w:val="2"/>
      </w:pPr>
      <w:r>
        <w:t>2. Project Overview</w:t>
      </w:r>
    </w:p>
    <w:p w14:paraId="4F1E82E7">
      <w:r>
        <w:t>Purpose:</w:t>
      </w:r>
      <w:r>
        <w:br w:type="textWrapping"/>
      </w:r>
      <w:r>
        <w:t>To create a centralized citizen engagement platform that allows users to access Indian government services using AI, voice, and multilingual support. The platform simplifies form submissions, provides service eligibility checks, and ensures real-time assistance.</w:t>
      </w:r>
    </w:p>
    <w:p w14:paraId="6090ADB6">
      <w:r>
        <w:t>Features:</w:t>
      </w:r>
      <w:r>
        <w:br w:type="textWrapping"/>
      </w:r>
      <w:r>
        <w:t>- AI chatbot with multilingual support</w:t>
      </w:r>
      <w:r>
        <w:br w:type="textWrapping"/>
      </w:r>
      <w:r>
        <w:t>- Real-time form guidance</w:t>
      </w:r>
      <w:r>
        <w:br w:type="textWrapping"/>
      </w:r>
      <w:r>
        <w:t>- Secure login and personalized dashboards</w:t>
      </w:r>
      <w:r>
        <w:br w:type="textWrapping"/>
      </w:r>
      <w:r>
        <w:t>- Firebase real-time data storage</w:t>
      </w:r>
      <w:r>
        <w:br w:type="textWrapping"/>
      </w:r>
      <w:r>
        <w:t>- Voice-based interface using TTS/STT</w:t>
      </w:r>
      <w:r>
        <w:br w:type="textWrapping"/>
      </w:r>
      <w:r>
        <w:t>- Government scheme tracking and reminders</w:t>
      </w:r>
    </w:p>
    <w:p w14:paraId="2964F822">
      <w:pPr>
        <w:pStyle w:val="2"/>
      </w:pPr>
      <w:r>
        <w:t>3. Architecture</w:t>
      </w:r>
    </w:p>
    <w:p w14:paraId="2190021A">
      <w:r>
        <w:t>Frontend:</w:t>
      </w:r>
      <w:r>
        <w:br w:type="textWrapping"/>
      </w:r>
      <w:r>
        <w:t>Built using HTML, CSS, and vanilla JavaScript. Responsive layout with modular structure for reusability. Navigation through dynamic routing handled via templates.</w:t>
      </w:r>
    </w:p>
    <w:p w14:paraId="2CAD5971">
      <w:r>
        <w:t>Backend:</w:t>
      </w:r>
      <w:r>
        <w:br w:type="textWrapping"/>
      </w:r>
      <w:r>
        <w:t>Flask (Python) handles routing, form processing, user authentication, and integrates AI services and Firebase interactions.</w:t>
      </w:r>
    </w:p>
    <w:p w14:paraId="114D0E28">
      <w:r>
        <w:t>Database:</w:t>
      </w:r>
      <w:r>
        <w:br w:type="textWrapping"/>
      </w:r>
      <w:r>
        <w:t>Firebase Realtime Database stores user data, chat history, scheme progress, and submission details.</w:t>
      </w:r>
    </w:p>
    <w:p w14:paraId="5424E0A8">
      <w:pPr>
        <w:pStyle w:val="2"/>
      </w:pPr>
      <w:r>
        <w:t>4. Setup Instructions</w:t>
      </w:r>
    </w:p>
    <w:p w14:paraId="25CB7BDA">
      <w:r>
        <w:t>Prerequisites:</w:t>
      </w:r>
      <w:r>
        <w:br w:type="textWrapping"/>
      </w:r>
      <w:r>
        <w:t>- Python 3.x</w:t>
      </w:r>
      <w:r>
        <w:br w:type="textWrapping"/>
      </w:r>
      <w:r>
        <w:t>- Flask</w:t>
      </w:r>
      <w:r>
        <w:br w:type="textWrapping"/>
      </w:r>
      <w:r>
        <w:t>- Firebase Project</w:t>
      </w:r>
    </w:p>
    <w:p w14:paraId="0A5B267A">
      <w:r>
        <w:t>Installation:</w:t>
      </w:r>
      <w:r>
        <w:br w:type="textWrapping"/>
      </w:r>
      <w:r>
        <w:t>1. Clone the repository</w:t>
      </w:r>
      <w:r>
        <w:br w:type="textWrapping"/>
      </w:r>
      <w:r>
        <w:t>2. Create a virtual environment and activate it</w:t>
      </w:r>
      <w:r>
        <w:br w:type="textWrapping"/>
      </w:r>
      <w:r>
        <w:t>3. Run `pip install -r requirements.txt`</w:t>
      </w:r>
      <w:r>
        <w:br w:type="textWrapping"/>
      </w:r>
      <w:r>
        <w:t>4. Set environment variables for Firebase and AI API keys in a `.env` file</w:t>
      </w:r>
    </w:p>
    <w:p w14:paraId="65DFC659">
      <w:pPr>
        <w:pStyle w:val="2"/>
      </w:pPr>
      <w:r>
        <w:t>5. Folder Structure</w:t>
      </w:r>
    </w:p>
    <w:p w14:paraId="54C92EBB">
      <w:r>
        <w:t>Client:</w:t>
      </w:r>
      <w:r>
        <w:br w:type="textWrapping"/>
      </w:r>
      <w:r>
        <w:t>- /static</w:t>
      </w:r>
      <w:r>
        <w:br w:type="textWrapping"/>
      </w:r>
      <w:r>
        <w:t xml:space="preserve">  - /css</w:t>
      </w:r>
      <w:r>
        <w:br w:type="textWrapping"/>
      </w:r>
      <w:r>
        <w:t xml:space="preserve">  - /js</w:t>
      </w:r>
      <w:r>
        <w:br w:type="textWrapping"/>
      </w:r>
      <w:r>
        <w:t xml:space="preserve">  - /assets</w:t>
      </w:r>
      <w:r>
        <w:br w:type="textWrapping"/>
      </w:r>
      <w:r>
        <w:t>- /templates</w:t>
      </w:r>
      <w:r>
        <w:br w:type="textWrapping"/>
      </w:r>
      <w:r>
        <w:t xml:space="preserve">  - login.html</w:t>
      </w:r>
      <w:r>
        <w:br w:type="textWrapping"/>
      </w:r>
      <w:r>
        <w:t xml:space="preserve">  - dashboard.html</w:t>
      </w:r>
      <w:r>
        <w:br w:type="textWrapping"/>
      </w:r>
      <w:r>
        <w:t xml:space="preserve">  - chat.html</w:t>
      </w:r>
      <w:r>
        <w:br w:type="textWrapping"/>
      </w:r>
      <w:r>
        <w:t xml:space="preserve">  - form_pages.html</w:t>
      </w:r>
    </w:p>
    <w:p w14:paraId="45129313">
      <w:r>
        <w:t>Server:</w:t>
      </w:r>
      <w:r>
        <w:br w:type="textWrapping"/>
      </w:r>
      <w:r>
        <w:t>- app.py</w:t>
      </w:r>
      <w:r>
        <w:br w:type="textWrapping"/>
      </w:r>
      <w:r>
        <w:t>- /routes</w:t>
      </w:r>
      <w:r>
        <w:br w:type="textWrapping"/>
      </w:r>
      <w:r>
        <w:t>- /ai_modules</w:t>
      </w:r>
      <w:r>
        <w:br w:type="textWrapping"/>
      </w:r>
      <w:r>
        <w:t>- /firebase_services</w:t>
      </w:r>
      <w:r>
        <w:br w:type="textWrapping"/>
      </w:r>
      <w:r>
        <w:t>- .env</w:t>
      </w:r>
      <w:r>
        <w:br w:type="textWrapping"/>
      </w:r>
      <w:r>
        <w:t>- requirements.txt</w:t>
      </w:r>
    </w:p>
    <w:p w14:paraId="74A12341">
      <w:pPr>
        <w:pStyle w:val="2"/>
      </w:pPr>
      <w:r>
        <w:t>6. Running the Application</w:t>
      </w:r>
    </w:p>
    <w:p w14:paraId="64D26F45">
      <w:r>
        <w:t>Backend + Frontend (Flask serves both):</w:t>
      </w:r>
      <w:r>
        <w:br w:type="textWrapping"/>
      </w:r>
      <w:r>
        <w:t>```bash</w:t>
      </w:r>
      <w:r>
        <w:br w:type="textWrapping"/>
      </w:r>
      <w:r>
        <w:t>python app.py</w:t>
      </w:r>
      <w:r>
        <w:br w:type="textWrapping"/>
      </w:r>
      <w:r>
        <w:t>```</w:t>
      </w:r>
    </w:p>
    <w:p w14:paraId="7803913D">
      <w:pPr>
        <w:pStyle w:val="2"/>
      </w:pPr>
      <w:r>
        <w:t>7. API Documentation</w:t>
      </w:r>
    </w:p>
    <w:p w14:paraId="3BE7D5EF">
      <w:r>
        <w:t>Example Endpoints:</w:t>
      </w:r>
      <w:r>
        <w:br w:type="textWrapping"/>
      </w:r>
      <w:r>
        <w:t>- POST /login – User login</w:t>
      </w:r>
      <w:r>
        <w:br w:type="textWrapping"/>
      </w:r>
      <w:r>
        <w:t>- POST /register – Register a new user</w:t>
      </w:r>
      <w:r>
        <w:br w:type="textWrapping"/>
      </w:r>
      <w:r>
        <w:t>- GET /dashboard – Load personalized dashboard</w:t>
      </w:r>
      <w:r>
        <w:br w:type="textWrapping"/>
      </w:r>
      <w:r>
        <w:t>- POST /submit_form – Submit service form</w:t>
      </w:r>
    </w:p>
    <w:p w14:paraId="48070691">
      <w:pPr>
        <w:pStyle w:val="2"/>
      </w:pPr>
      <w:r>
        <w:t>8. Authentication</w:t>
      </w:r>
    </w:p>
    <w:p w14:paraId="5093D339">
      <w:r>
        <w:t>- Email/password-based login</w:t>
      </w:r>
      <w:r>
        <w:br w:type="textWrapping"/>
      </w:r>
      <w:r>
        <w:t>- Sessions managed using Flask-Login</w:t>
      </w:r>
      <w:r>
        <w:br w:type="textWrapping"/>
      </w:r>
      <w:r>
        <w:t>- Firebase used for authentication and data storage</w:t>
      </w:r>
    </w:p>
    <w:p w14:paraId="521B16C9">
      <w:pPr>
        <w:pStyle w:val="2"/>
      </w:pPr>
      <w:r>
        <w:t>9. User Interface</w:t>
      </w:r>
    </w:p>
    <w:p w14:paraId="778C85EA">
      <w:r>
        <w:t xml:space="preserve">Screenshots </w:t>
      </w:r>
      <w:r>
        <w:rPr>
          <w:rFonts w:hint="default"/>
          <w:lang w:val="en-US"/>
        </w:rPr>
        <w:t>:</w:t>
      </w:r>
      <w:r>
        <w:br w:type="textWrapping"/>
      </w:r>
      <w:r>
        <w:t>- Login Page</w:t>
      </w:r>
    </w:p>
    <w:p w14:paraId="61E90857">
      <w:r>
        <w:drawing>
          <wp:inline distT="0" distB="0" distL="0" distR="0">
            <wp:extent cx="5486400" cy="3086100"/>
            <wp:effectExtent l="0" t="0" r="0" b="0"/>
            <wp:docPr id="175292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2321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 w14:paraId="32C2704A"/>
    <w:p w14:paraId="73CF992D"/>
    <w:p w14:paraId="3545BEB3"/>
    <w:p w14:paraId="6D505587"/>
    <w:p w14:paraId="7079C8C1"/>
    <w:p w14:paraId="21E121C4"/>
    <w:p w14:paraId="060A1535"/>
    <w:p w14:paraId="2A309F75">
      <w:r>
        <w:t>- Dashboard Page</w:t>
      </w:r>
    </w:p>
    <w:p w14:paraId="163B2D87">
      <w:r>
        <w:drawing>
          <wp:inline distT="0" distB="0" distL="0" distR="0">
            <wp:extent cx="5486400" cy="3086100"/>
            <wp:effectExtent l="0" t="0" r="0" b="0"/>
            <wp:docPr id="60337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7752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- AI Chatbot Interaction</w:t>
      </w:r>
    </w:p>
    <w:p w14:paraId="705AD43A">
      <w:r>
        <w:drawing>
          <wp:inline distT="0" distB="0" distL="114300" distR="114300">
            <wp:extent cx="5486400" cy="291465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198C4D5A"/>
    <w:p w14:paraId="70B7CC20"/>
    <w:p w14:paraId="76B40F98"/>
    <w:p w14:paraId="5B66545F">
      <w:r>
        <w:t>- Aadhaar Application Guide Page</w:t>
      </w:r>
    </w:p>
    <w:p w14:paraId="18674740">
      <w:r>
        <w:drawing>
          <wp:inline distT="0" distB="0" distL="0" distR="0">
            <wp:extent cx="5486400" cy="3086100"/>
            <wp:effectExtent l="0" t="0" r="0" b="0"/>
            <wp:docPr id="87808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8033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- Voter ID Application Page</w:t>
      </w:r>
    </w:p>
    <w:p w14:paraId="7445F821">
      <w:r>
        <w:drawing>
          <wp:inline distT="0" distB="0" distL="0" distR="0">
            <wp:extent cx="5486400" cy="3086100"/>
            <wp:effectExtent l="0" t="0" r="0" b="0"/>
            <wp:docPr id="184627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7219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 w14:paraId="3B4D0565">
      <w:pPr>
        <w:pStyle w:val="2"/>
      </w:pPr>
      <w:r>
        <w:t>10. Testing</w:t>
      </w:r>
    </w:p>
    <w:p w14:paraId="14D4D3D4">
      <w:r>
        <w:t>Testing Strategy:</w:t>
      </w:r>
      <w:r>
        <w:br w:type="textWrapping"/>
      </w:r>
      <w:r>
        <w:t>- Manual testing in different browsers</w:t>
      </w:r>
      <w:r>
        <w:br w:type="textWrapping"/>
      </w:r>
      <w:r>
        <w:t>- Console-based testing for API responses</w:t>
      </w:r>
      <w:r>
        <w:br w:type="textWrapping"/>
      </w:r>
      <w:r>
        <w:t>- Firebase read/write testing</w:t>
      </w:r>
    </w:p>
    <w:p w14:paraId="43CF2137">
      <w:pPr>
        <w:pStyle w:val="2"/>
      </w:pPr>
      <w:r>
        <w:t>11. Screenshots or Demo</w:t>
      </w:r>
    </w:p>
    <w:p w14:paraId="37E63D2B">
      <w:pPr>
        <w:rPr>
          <w:rFonts w:hint="default"/>
          <w:lang w:val="en-US"/>
        </w:rPr>
      </w:pPr>
      <w:r>
        <w:t xml:space="preserve">Screenshots </w:t>
      </w:r>
      <w:r>
        <w:rPr>
          <w:rFonts w:hint="default"/>
          <w:lang w:val="en-US"/>
        </w:rPr>
        <w:t>:</w:t>
      </w:r>
    </w:p>
    <w:p w14:paraId="21FDA4A0">
      <w:pPr>
        <w:rPr>
          <w:rFonts w:hint="default"/>
          <w:lang w:val="en-US"/>
        </w:rPr>
      </w:pPr>
      <w:r>
        <w:rPr>
          <w:rFonts w:hint="default"/>
          <w:lang w:val="en-US"/>
        </w:rPr>
        <w:t>- Home Page</w:t>
      </w:r>
    </w:p>
    <w:p w14:paraId="7BC0D114">
      <w:pPr>
        <w:rPr>
          <w:rFonts w:hint="default"/>
          <w:lang w:val="en-US"/>
        </w:rPr>
      </w:pPr>
      <w:r>
        <w:drawing>
          <wp:inline distT="0" distB="0" distL="114300" distR="114300">
            <wp:extent cx="5486400" cy="3086100"/>
            <wp:effectExtent l="0" t="0" r="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3450">
      <w:pPr>
        <w:rPr>
          <w:rFonts w:hint="default"/>
          <w:lang w:val="en-US"/>
        </w:rPr>
      </w:pPr>
      <w:r>
        <w:rPr>
          <w:rFonts w:hint="default"/>
          <w:lang w:val="en-US"/>
        </w:rPr>
        <w:t>- About Page</w:t>
      </w:r>
    </w:p>
    <w:p w14:paraId="206D5F4C">
      <w:pPr>
        <w:rPr>
          <w:rFonts w:hint="default"/>
          <w:lang w:val="en-US"/>
        </w:rPr>
      </w:pPr>
      <w:r>
        <w:drawing>
          <wp:inline distT="0" distB="0" distL="114300" distR="114300">
            <wp:extent cx="5486400" cy="3086100"/>
            <wp:effectExtent l="0" t="0" r="0" b="762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8B33">
      <w:pPr>
        <w:rPr>
          <w:rFonts w:hint="default"/>
          <w:lang w:val="en-US"/>
        </w:rPr>
      </w:pPr>
      <w:r>
        <w:rPr>
          <w:rFonts w:hint="default"/>
          <w:lang w:val="en-US"/>
        </w:rPr>
        <w:t>- Services Page</w:t>
      </w:r>
    </w:p>
    <w:p w14:paraId="6D97EB27">
      <w:pPr>
        <w:rPr>
          <w:rFonts w:hint="default"/>
          <w:lang w:val="en-US"/>
        </w:rPr>
      </w:pPr>
      <w:r>
        <w:drawing>
          <wp:inline distT="0" distB="0" distL="114300" distR="114300">
            <wp:extent cx="5486400" cy="3086100"/>
            <wp:effectExtent l="0" t="0" r="0" b="762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C82B4A">
      <w:r>
        <w:br w:type="textWrapping"/>
      </w:r>
      <w:r>
        <w:t>- Login Page</w:t>
      </w:r>
    </w:p>
    <w:p w14:paraId="5AD2B748">
      <w:r>
        <w:drawing>
          <wp:inline distT="0" distB="0" distL="0" distR="0">
            <wp:extent cx="5486400" cy="3086100"/>
            <wp:effectExtent l="0" t="0" r="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 w14:paraId="0EF926FA"/>
    <w:p w14:paraId="610AE290"/>
    <w:p w14:paraId="0C582926"/>
    <w:p w14:paraId="61869D03"/>
    <w:p w14:paraId="55B26E9D"/>
    <w:p w14:paraId="4AACF84D"/>
    <w:p w14:paraId="6DA7417B"/>
    <w:p w14:paraId="3FC7D6C1">
      <w:r>
        <w:t>- Dashboard Page</w:t>
      </w:r>
    </w:p>
    <w:p w14:paraId="54DA16BE">
      <w:r>
        <w:drawing>
          <wp:inline distT="0" distB="0" distL="0" distR="0">
            <wp:extent cx="5486400" cy="3086100"/>
            <wp:effectExtent l="0" t="0" r="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- AI Chatbot Interaction</w:t>
      </w:r>
    </w:p>
    <w:p w14:paraId="0F5CB25D">
      <w:r>
        <w:drawing>
          <wp:inline distT="0" distB="0" distL="114300" distR="114300">
            <wp:extent cx="5486400" cy="291465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69DB7941"/>
    <w:p w14:paraId="1804F438"/>
    <w:p w14:paraId="6ED97DC1"/>
    <w:p w14:paraId="729085C2">
      <w:r>
        <w:t>- Aadhaar Application Guide Page</w:t>
      </w:r>
    </w:p>
    <w:p w14:paraId="18B73BEE">
      <w:r>
        <w:drawing>
          <wp:inline distT="0" distB="0" distL="0" distR="0">
            <wp:extent cx="5486400" cy="3086100"/>
            <wp:effectExtent l="0" t="0" r="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- Voter ID Application Page</w:t>
      </w:r>
    </w:p>
    <w:p w14:paraId="2917AEA4">
      <w:r>
        <w:drawing>
          <wp:inline distT="0" distB="0" distL="0" distR="0">
            <wp:extent cx="5486400" cy="3086100"/>
            <wp:effectExtent l="0" t="0" r="0" b="762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 w14:paraId="5B09D04A">
      <w:pPr>
        <w:pStyle w:val="2"/>
      </w:pPr>
      <w:r>
        <w:t>12. Known Issues</w:t>
      </w:r>
    </w:p>
    <w:p w14:paraId="22887DBA">
      <w:r>
        <w:t>- Voice input may lag under slow internet</w:t>
      </w:r>
      <w:r>
        <w:br w:type="textWrapping"/>
      </w:r>
      <w:r>
        <w:t>- Firebase session timeout needs better handling</w:t>
      </w:r>
    </w:p>
    <w:p w14:paraId="694C100D">
      <w:pPr>
        <w:pStyle w:val="2"/>
      </w:pPr>
      <w:r>
        <w:t>13. Future Enhancements</w:t>
      </w:r>
    </w:p>
    <w:p w14:paraId="2610A781">
      <w:r>
        <w:t>- Mobile app version</w:t>
      </w:r>
      <w:r>
        <w:br w:type="textWrapping"/>
      </w:r>
      <w:r>
        <w:t>- Offline document submission preview</w:t>
      </w:r>
      <w:r>
        <w:br w:type="textWrapping"/>
      </w:r>
      <w:r>
        <w:t>- Regional language voice support</w:t>
      </w:r>
      <w:r>
        <w:br w:type="textWrapping"/>
      </w:r>
      <w:r>
        <w:t>- Visual service walkthroughs</w:t>
      </w:r>
      <w:r>
        <w:br w:type="textWrapping"/>
      </w:r>
      <w:r>
        <w:t>- AI-based user intent prediction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740A1"/>
    <w:rsid w:val="00605F02"/>
    <w:rsid w:val="00A32A9D"/>
    <w:rsid w:val="00AA1D8D"/>
    <w:rsid w:val="00B47730"/>
    <w:rsid w:val="00CB0664"/>
    <w:rsid w:val="00ED1A5C"/>
    <w:rsid w:val="00FC693F"/>
    <w:rsid w:val="395F49A7"/>
    <w:rsid w:val="7F89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441</Words>
  <Characters>2518</Characters>
  <Lines>20</Lines>
  <Paragraphs>5</Paragraphs>
  <TotalTime>4</TotalTime>
  <ScaleCrop>false</ScaleCrop>
  <LinksUpToDate>false</LinksUpToDate>
  <CharactersWithSpaces>2954</CharactersWithSpaces>
  <Application>WPS Office_12.2.0.21546_F1E327BC-269C-435d-A152-05C5408002CA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2025-06-26T15:37:00Z</dcterms:created>
  <dc:creator>python-docx</dc:creator>
  <dc:description>generated by python-docx</dc:description>
  <cp:lastModifiedBy>Lakshmi bramham Kolakani</cp:lastModifiedBy>
  <dcterms:modified xsi:type="dcterms:W3CDTF">2025-06-28T06:48:09Z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13D2D874E6914084B1AE456ADE0988EA_12</vt:lpwstr>
  </property>
</Properties>
</file>